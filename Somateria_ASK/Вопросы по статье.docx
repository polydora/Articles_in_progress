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755D47">
      <w:pPr>
        <w:pStyle w:val="9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Arial" w:hAnsi="Arial" w:cs="Arial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Всем привет!</w:t>
      </w:r>
    </w:p>
    <w:p w14:paraId="10067EDF">
      <w:pPr>
        <w:pStyle w:val="9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Сумм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ируя проговоренное.</w:t>
      </w:r>
    </w:p>
    <w:p w14:paraId="5314A241">
      <w:pPr>
        <w:pStyle w:val="9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1.  Давайте поделим эту историю на 2 статьи. За историческую отвечаем мы с АВ, для ВМ там работы нет. Шурик, я постараюсь сегодня-завтра прислать, какой получится текст, если делать историческую часть отдельно.</w:t>
      </w:r>
    </w:p>
    <w:p w14:paraId="130380A3">
      <w:pPr>
        <w:pStyle w:val="9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2. По второй статье, связанной с проверкой, уже с участием ВМ. ВМ! Тогда на первый план у нас сейчас выходят вопросы, сформулированные АВ:</w:t>
      </w:r>
    </w:p>
    <w:p w14:paraId="2D82FF69">
      <w:pPr>
        <w:pStyle w:val="9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а) Можно ли проверить (вот на этом самом большом материале) насколько корректно описывает формула АСК снижение FID в ходе насиживания. М.б. в реале она не такая, и от этого-то вся картина плывет?</w:t>
      </w:r>
    </w:p>
    <w:p w14:paraId="3645CA0A">
      <w:pPr>
        <w:pStyle w:val="9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АСК ввел в оборот Q, как показатель, который всегда, предсказуемо и постоянно меняется. Как коэффициент, введя поправку на который, мы как бы сможем КОЛИЧЕСТВЕННО привести всех птиц к одинаковому сроку. Вот тут первый вопрос: — насколько этот коэффициент количественно корректен и отражает реальные показания осторожности (именно количественные)? Ибо если нет, и коэффициент лишь приблизительный, то отсюда возможен упомянутый ВМ эффект сдвига сроков проверки островов в ходе лет на более поздние фазы инкубации. Постулируется, что Q делает предсказуемую количественную поправку на срок инкубации, но есть ли проверка этого?</w:t>
      </w:r>
    </w:p>
    <w:p w14:paraId="59F06671">
      <w:pPr>
        <w:pStyle w:val="9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б) Сроки гнездования могут влиять не только потому, что птицы находятся на ранней стадии инкубации, а потому что на одних островах гнездятся более ранние птицы, а на других — более поздние (а у ранних и поздних FID может отличаться, даже приведенный к одному сроку). Есть ли такие различия? в сроках между островами/архипелагами?</w:t>
      </w:r>
    </w:p>
    <w:p w14:paraId="240C3D6C">
      <w:pPr>
        <w:pStyle w:val="9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ВМ, можем ли мы это посчитать? У нас есть срок насиживания для каждого гнезда на дату проверки. Из него легко извлекается дата начала насиживания. Дальше эти даты легко сравнить. Но это, кажется, большой геморрой, надо опять возвращаться к исходным файлам. Это реально сделать?</w:t>
      </w:r>
    </w:p>
    <w:p w14:paraId="7A824C9E">
      <w:pPr>
        <w:pStyle w:val="9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133850" cy="358140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D1DC7D"/>
    <w:p w14:paraId="79C183AC">
      <w:pPr>
        <w:rPr>
          <w:lang w:val="en-US"/>
        </w:rPr>
      </w:pPr>
    </w:p>
    <w:p w14:paraId="052F569E">
      <w:pPr>
        <w:rPr>
          <w:lang w:val="en-US"/>
        </w:rPr>
      </w:pPr>
    </w:p>
    <w:p w14:paraId="7C93BDED">
      <w:pPr>
        <w:rPr>
          <w:lang w:val="en-US"/>
        </w:rPr>
      </w:pPr>
    </w:p>
    <w:p w14:paraId="27A6AC63">
      <w:pPr>
        <w:rPr>
          <w:lang w:val="en-US"/>
        </w:rPr>
      </w:pPr>
    </w:p>
    <w:p w14:paraId="29D139CF">
      <w:pPr>
        <w:rPr>
          <w:lang w:val="en-US"/>
        </w:rPr>
      </w:pPr>
    </w:p>
    <w:p w14:paraId="4DEED557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1091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391B30B1"/>
    <w:rsid w:val="3A0A08C7"/>
    <w:rsid w:val="3A5B4A05"/>
    <w:rsid w:val="3D2E204C"/>
    <w:rsid w:val="4B32292F"/>
    <w:rsid w:val="4DC82D45"/>
    <w:rsid w:val="50225E22"/>
    <w:rsid w:val="552E3A44"/>
    <w:rsid w:val="571A361F"/>
    <w:rsid w:val="5941091C"/>
    <w:rsid w:val="6A8F5933"/>
    <w:rsid w:val="71511E5F"/>
    <w:rsid w:val="719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0" w:after="140" w:line="276" w:lineRule="auto"/>
      <w:jc w:val="both"/>
    </w:pPr>
    <w:rPr>
      <w:rFonts w:ascii="Arial" w:hAnsi="Arial" w:eastAsia="NSimSun" w:cs="Lucida Sans"/>
      <w:color w:val="auto"/>
      <w:kern w:val="2"/>
      <w:szCs w:val="24"/>
      <w:lang w:val="ru-RU" w:bidi="hi-IN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3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5B9BD5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uiPriority w:val="0"/>
    <w:rPr>
      <w:rFonts w:eastAsia="NSimSun" w:cs="Lucida Sans" w:asciiTheme="minorAscii" w:hAnsiTheme="minorAscii"/>
      <w:color w:val="auto"/>
      <w:kern w:val="2"/>
      <w:szCs w:val="24"/>
      <w:lang w:val="ru-RU" w:eastAsia="en-US" w:bidi="hi-IN"/>
    </w:rPr>
  </w:style>
  <w:style w:type="paragraph" w:customStyle="1" w:styleId="153">
    <w:name w:val="Image Caption"/>
    <w:basedOn w:val="42"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2026-03-25T11:19:00Z</dcterms:created>
  <dc:creator>google1599737165</dc:creator>
  <cp:lastModifiedBy>google1599737165</cp:lastModifiedBy>
  <dcterms:modified xsi:type="dcterms:W3CDTF">2026-03-25T11:20:25Z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126B4542F44D43E394E5890121F4CC2D_11</vt:lpwstr>
  </property>
</Properties>
</file>