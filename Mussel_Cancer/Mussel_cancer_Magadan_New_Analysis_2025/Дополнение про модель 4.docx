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37322D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Segoe UI" w:hAnsi="Segoe UI" w:eastAsia="Segoe UI" w:cs="Segoe UI"/>
          <w:i w:val="0"/>
          <w:iCs w:val="0"/>
          <w:caps w:val="0"/>
          <w:color w:val="0F1115"/>
          <w:kern w:val="0"/>
          <w:sz w:val="24"/>
          <w:szCs w:val="24"/>
          <w:shd w:val="clear" w:fill="FFFFFF"/>
          <w:lang w:val="en-US" w:eastAsia="zh-CN" w:bidi="ar"/>
        </w:rPr>
        <w:t>В материал и методы</w:t>
      </w:r>
    </w:p>
    <w:p w14:paraId="25552CA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kern w:val="0"/>
          <w:sz w:val="24"/>
          <w:szCs w:val="24"/>
          <w:shd w:val="clear" w:fill="FFFFFF"/>
          <w:lang w:val="en-US" w:eastAsia="zh-CN" w:bidi="ar"/>
        </w:rPr>
        <w:t>To examine the association between the relative increment during the last season and the degree of disease progression (proportion of aneuploid cells), Model 4 was constructed (GAMM, Table ++). This model was structurally similar to Model 3; however, its construction was restricted to infected individuals only, and the proportion of aneuploid cells in hemolymph was included as an additional predictor variable.</w:t>
      </w:r>
    </w:p>
    <w:p w14:paraId="2371E71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kern w:val="0"/>
          <w:sz w:val="24"/>
          <w:szCs w:val="24"/>
          <w:shd w:val="clear" w:fill="FFFFFF"/>
          <w:lang w:val="en-US" w:eastAsia="zh-CN" w:bidi="ar"/>
        </w:rPr>
      </w:pPr>
    </w:p>
    <w:p w14:paraId="29F2FA5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kern w:val="0"/>
          <w:sz w:val="24"/>
          <w:szCs w:val="24"/>
          <w:shd w:val="clear" w:fill="FFFFFF"/>
          <w:lang w:val="ru-RU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kern w:val="0"/>
          <w:sz w:val="24"/>
          <w:szCs w:val="24"/>
          <w:shd w:val="clear" w:fill="FFFFFF"/>
          <w:lang w:val="ru-RU" w:eastAsia="zh-CN" w:bidi="ar"/>
        </w:rPr>
        <w:t>В таблицу с описаинем моделей</w:t>
      </w:r>
    </w:p>
    <w:p w14:paraId="465DA433">
      <w:pPr>
        <w:keepNext w:val="0"/>
        <w:keepLines w:val="0"/>
        <w:widowControl/>
        <w:suppressLineNumbers w:val="0"/>
        <w:jc w:val="left"/>
      </w:pPr>
    </w:p>
    <w:p w14:paraId="32AA452C">
      <w:pPr>
        <w:keepNext w:val="0"/>
        <w:keepLines w:val="0"/>
        <w:widowControl/>
        <w:suppressLineNumbers w:val="0"/>
        <w:jc w:val="left"/>
      </w:pPr>
    </w:p>
    <w:p w14:paraId="0A5E2976">
      <w:pPr>
        <w:keepNext w:val="0"/>
        <w:keepLines w:val="0"/>
        <w:widowControl/>
        <w:suppressLineNumbers w:val="0"/>
        <w:jc w:val="left"/>
      </w:pPr>
    </w:p>
    <w:p w14:paraId="1F170FB0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5"/>
        <w:gridCol w:w="1211"/>
        <w:gridCol w:w="1961"/>
        <w:gridCol w:w="2476"/>
        <w:gridCol w:w="1423"/>
      </w:tblGrid>
      <w:tr w14:paraId="4D0D474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90" w:type="dxa"/>
            <w:shd w:val="clear"/>
            <w:vAlign w:val="top"/>
          </w:tcPr>
          <w:p w14:paraId="1592D1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Calibri" w:hAnsi="Calibri" w:cs="Calibri" w:eastAsiaTheme="minorEastAsia"/>
                <w:kern w:val="0"/>
                <w:sz w:val="24"/>
                <w:szCs w:val="24"/>
                <w:shd w:val="clear" w:fill="00FFFF"/>
                <w:lang w:val="en-US" w:eastAsia="zh-CN" w:bidi="ar"/>
              </w:rPr>
              <w:t>Model4</w:t>
            </w:r>
          </w:p>
        </w:tc>
        <w:tc>
          <w:tcPr>
            <w:tcW w:w="1155" w:type="dxa"/>
            <w:shd w:val="clear"/>
            <w:vAlign w:val="top"/>
          </w:tcPr>
          <w:p w14:paraId="7A5360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default" w:ascii="Calibri" w:hAnsi="Calibri" w:cs="Calibri" w:eastAsiaTheme="minorEastAsia"/>
                <w:kern w:val="0"/>
                <w:sz w:val="24"/>
                <w:szCs w:val="24"/>
                <w:shd w:val="clear" w:fill="00FFFF"/>
                <w:lang w:val="en-US" w:eastAsia="zh-CN" w:bidi="ar"/>
              </w:rPr>
              <w:t>GAMM</w:t>
            </w:r>
          </w:p>
        </w:tc>
        <w:tc>
          <w:tcPr>
            <w:tcW w:w="1665" w:type="dxa"/>
            <w:shd w:val="clear"/>
            <w:vAlign w:val="top"/>
          </w:tcPr>
          <w:p w14:paraId="74DF6F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default" w:ascii="Calibri" w:hAnsi="Calibri" w:cs="Calibri" w:eastAsiaTheme="minorEastAsia"/>
                <w:kern w:val="0"/>
                <w:sz w:val="24"/>
                <w:szCs w:val="24"/>
                <w:shd w:val="clear" w:fill="00FFFF"/>
                <w:lang w:val="en-US" w:eastAsia="zh-CN" w:bidi="ar"/>
              </w:rPr>
              <w:t>ϕ-transformed Relative incremEnt</w:t>
            </w:r>
          </w:p>
        </w:tc>
        <w:tc>
          <w:tcPr>
            <w:tcW w:w="4440" w:type="dxa"/>
            <w:shd w:val="clear"/>
            <w:vAlign w:val="top"/>
          </w:tcPr>
          <w:p w14:paraId="5FBE77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default" w:ascii="Calibri" w:hAnsi="Calibri" w:cs="Calibri" w:eastAsiaTheme="minorEastAsia"/>
                <w:kern w:val="0"/>
                <w:sz w:val="24"/>
                <w:szCs w:val="24"/>
                <w:shd w:val="clear" w:fill="00FFFF"/>
                <w:lang w:val="en-US" w:eastAsia="zh-CN" w:bidi="ar"/>
              </w:rPr>
              <w:t>BTN_status - twoo levels discrete factor (BTN1, BTN2)</w:t>
            </w:r>
          </w:p>
          <w:p w14:paraId="032523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default" w:ascii="Calibri" w:hAnsi="Calibri" w:cs="Calibri" w:eastAsiaTheme="minorEastAsia"/>
                <w:kern w:val="0"/>
                <w:sz w:val="24"/>
                <w:szCs w:val="24"/>
                <w:shd w:val="clear" w:fill="00FFFF"/>
                <w:lang w:val="en-US" w:eastAsia="zh-CN" w:bidi="ar"/>
              </w:rPr>
              <w:t>s(Aneuploidy_rate) - Proportion of aneuploid cells in hemolymph</w:t>
            </w:r>
          </w:p>
          <w:p w14:paraId="332465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default" w:ascii="Calibri" w:hAnsi="Calibri" w:cs="Calibri" w:eastAsiaTheme="minorEastAsia"/>
                <w:kern w:val="0"/>
                <w:sz w:val="24"/>
                <w:szCs w:val="24"/>
                <w:shd w:val="clear" w:fill="00FFFF"/>
                <w:lang w:val="en-US" w:eastAsia="zh-CN" w:bidi="ar"/>
              </w:rPr>
              <w:t>s(Last_Ring) - distance from umbo to the last winter mark (proxy for mussel size)</w:t>
            </w:r>
          </w:p>
          <w:p w14:paraId="62F7F8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default" w:ascii="Calibri" w:hAnsi="Calibri" w:cs="Calibri" w:eastAsiaTheme="minorEastAsia"/>
                <w:kern w:val="0"/>
                <w:sz w:val="24"/>
                <w:szCs w:val="24"/>
                <w:shd w:val="clear" w:fill="00FFFF"/>
                <w:lang w:val="en-US" w:eastAsia="zh-CN" w:bidi="ar"/>
              </w:rPr>
              <w:t>s(OGP) - individual OGP index (proxy for mussel growth rate)</w:t>
            </w:r>
          </w:p>
          <w:p w14:paraId="604507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default" w:ascii="Calibri" w:hAnsi="Calibri" w:cs="Calibri" w:eastAsiaTheme="minorEastAsia"/>
                <w:kern w:val="0"/>
                <w:sz w:val="24"/>
                <w:szCs w:val="24"/>
                <w:shd w:val="clear" w:fill="00FFFF"/>
                <w:lang w:val="en-US" w:eastAsia="zh-CN" w:bidi="ar"/>
              </w:rPr>
              <w:t>Ste - random effect of site</w:t>
            </w:r>
          </w:p>
        </w:tc>
        <w:tc>
          <w:tcPr>
            <w:tcW w:w="2130" w:type="dxa"/>
            <w:shd w:val="clear"/>
            <w:vAlign w:val="top"/>
          </w:tcPr>
          <w:p w14:paraId="16525E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default" w:ascii="Calibri" w:hAnsi="Calibri" w:cs="Calibri" w:eastAsiaTheme="minorEastAsia"/>
                <w:kern w:val="0"/>
                <w:sz w:val="24"/>
                <w:szCs w:val="24"/>
                <w:shd w:val="clear" w:fill="00FFFF"/>
                <w:lang w:val="en-US" w:eastAsia="zh-CN" w:bidi="ar"/>
              </w:rPr>
              <w:t>Gaussian</w:t>
            </w:r>
          </w:p>
        </w:tc>
      </w:tr>
    </w:tbl>
    <w:p w14:paraId="26F77BE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</w:p>
    <w:p w14:paraId="13955257">
      <w:pPr>
        <w:keepNext w:val="0"/>
        <w:keepLines w:val="0"/>
        <w:widowControl/>
        <w:suppressLineNumbers w:val="0"/>
        <w:jc w:val="left"/>
      </w:pPr>
    </w:p>
    <w:p w14:paraId="447E637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kern w:val="0"/>
          <w:sz w:val="24"/>
          <w:szCs w:val="24"/>
          <w:shd w:val="clear" w:fill="FFFFFF"/>
          <w:lang w:val="ru-RU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kern w:val="0"/>
          <w:sz w:val="24"/>
          <w:szCs w:val="24"/>
          <w:shd w:val="clear" w:fill="FFFFFF"/>
          <w:lang w:val="ru-RU" w:eastAsia="zh-CN" w:bidi="ar"/>
        </w:rPr>
        <w:t xml:space="preserve">В результаты </w:t>
      </w:r>
    </w:p>
    <w:p w14:paraId="6439403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kern w:val="0"/>
          <w:sz w:val="24"/>
          <w:szCs w:val="24"/>
          <w:shd w:val="clear" w:fill="FFFFFF"/>
          <w:lang w:val="ru-RU" w:eastAsia="zh-CN" w:bidi="ar"/>
        </w:rPr>
      </w:pPr>
    </w:p>
    <w:p w14:paraId="1664357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kern w:val="0"/>
          <w:sz w:val="24"/>
          <w:szCs w:val="24"/>
          <w:shd w:val="clear" w:fill="FFFFFF"/>
          <w:lang w:val="en-US" w:eastAsia="zh-CN" w:bidi="ar"/>
        </w:rPr>
        <w:t>Model 4 revealed no significant association between growth and the proportion of aneuploid cells (STable ++++). The associations with the other predictors remained consistent with those observed in Model 3.</w:t>
      </w:r>
    </w:p>
    <w:p w14:paraId="63387F50">
      <w:pPr>
        <w:keepNext w:val="0"/>
        <w:keepLines w:val="0"/>
        <w:widowControl/>
        <w:suppressLineNumbers w:val="0"/>
        <w:jc w:val="left"/>
      </w:pPr>
    </w:p>
    <w:p w14:paraId="62DB97FA">
      <w:pPr>
        <w:keepNext w:val="0"/>
        <w:keepLines w:val="0"/>
        <w:widowControl/>
        <w:suppressLineNumbers w:val="0"/>
        <w:jc w:val="left"/>
      </w:pPr>
    </w:p>
    <w:p w14:paraId="3E930E4B">
      <w:pPr>
        <w:keepNext w:val="0"/>
        <w:keepLines w:val="0"/>
        <w:widowControl/>
        <w:suppressLineNumbers w:val="0"/>
        <w:jc w:val="left"/>
      </w:pPr>
    </w:p>
    <w:p w14:paraId="41D1DC7D"/>
    <w:p w14:paraId="79C183AC">
      <w:pPr>
        <w:rPr>
          <w:lang w:val="en-US"/>
        </w:rPr>
      </w:pPr>
    </w:p>
    <w:p w14:paraId="052F569E">
      <w:pPr>
        <w:rPr>
          <w:lang w:val="en-US"/>
        </w:rPr>
      </w:pPr>
    </w:p>
    <w:p w14:paraId="7C93BDED">
      <w:pPr>
        <w:rPr>
          <w:lang w:val="en-US"/>
        </w:rPr>
      </w:pPr>
    </w:p>
    <w:p w14:paraId="27A6AC63">
      <w:pPr>
        <w:rPr>
          <w:lang w:val="en-US"/>
        </w:rPr>
      </w:pPr>
    </w:p>
    <w:p w14:paraId="29D139CF">
      <w:pPr>
        <w:rPr>
          <w:lang w:val="en-US"/>
        </w:rPr>
      </w:pPr>
      <w:bookmarkStart w:id="0" w:name="_GoBack"/>
      <w:bookmarkEnd w:id="0"/>
    </w:p>
    <w:p w14:paraId="4DEED557">
      <w:pPr>
        <w:rPr>
          <w:lang w:val="en-US"/>
        </w:rPr>
      </w:pPr>
    </w:p>
    <w:sectPr>
      <w:pgSz w:w="11906" w:h="16838"/>
      <w:pgMar w:top="1440" w:right="1800" w:bottom="1440" w:left="1800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3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63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50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88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81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84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8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8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8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9"/>
  </w:num>
  <w:num w:numId="7">
    <w:abstractNumId w:val="7"/>
  </w:num>
  <w:num w:numId="8">
    <w:abstractNumId w:val="6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F67F89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B7F6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7232"/>
    <w:rsid w:val="00D10245"/>
    <w:rsid w:val="00D11E83"/>
    <w:rsid w:val="00D21BDD"/>
    <w:rsid w:val="00D37AAE"/>
    <w:rsid w:val="00D65F07"/>
    <w:rsid w:val="00D92BB7"/>
    <w:rsid w:val="00DC76D2"/>
    <w:rsid w:val="00DD30ED"/>
    <w:rsid w:val="00E64C21"/>
    <w:rsid w:val="00E91715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88005EC"/>
    <w:rsid w:val="09C2553B"/>
    <w:rsid w:val="13A260BC"/>
    <w:rsid w:val="27F67F89"/>
    <w:rsid w:val="391B30B1"/>
    <w:rsid w:val="3A0A08C7"/>
    <w:rsid w:val="3A5B4A05"/>
    <w:rsid w:val="3D2E204C"/>
    <w:rsid w:val="4B32292F"/>
    <w:rsid w:val="4DC82D45"/>
    <w:rsid w:val="50225E22"/>
    <w:rsid w:val="552E3A44"/>
    <w:rsid w:val="571A361F"/>
    <w:rsid w:val="6A8F5933"/>
    <w:rsid w:val="71511E5F"/>
    <w:rsid w:val="719F7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unhideWhenUsed="0" w:uiPriority="0" w:semiHidden="0" w:name="Table Simple 2"/>
    <w:lsdException w:qFormat="1" w:unhideWhenUsed="0" w:uiPriority="0" w:semiHidden="0" w:name="Table Simple 3"/>
    <w:lsdException w:unhideWhenUsed="0" w:uiPriority="0" w:semiHidden="0" w:name="Table Classic 1"/>
    <w:lsdException w:qFormat="1" w:unhideWhenUsed="0" w:uiPriority="0" w:semiHidden="0" w:name="Table Classic 2"/>
    <w:lsdException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unhideWhenUsed="0" w:uiPriority="0" w:semiHidden="0" w:name="Table List 1"/>
    <w:lsdException w:qFormat="1"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qFormat="1" w:unhideWhenUsed="0" w:uiPriority="0" w:semiHidden="0" w:name="Table Elegant"/>
    <w:lsdException w:unhideWhenUsed="0" w:uiPriority="0" w:semiHidden="0" w:name="Table Professional"/>
    <w:lsdException w:qFormat="1" w:unhideWhenUsed="0" w:uiPriority="0" w:semiHidden="0" w:name="Table Subtle 1"/>
    <w:lsdException w:unhideWhenUsed="0" w:uiPriority="0" w:semiHidden="0" w:name="Table Subtle 2"/>
    <w:lsdException w:qFormat="1" w:unhideWhenUsed="0" w:uiPriority="0" w:semiHidden="0" w:name="Table Web 1"/>
    <w:lsdException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</w:latentStyles>
  <w:style w:type="paragraph" w:default="1" w:styleId="1">
    <w:name w:val="Normal"/>
    <w:qFormat/>
    <w:uiPriority w:val="0"/>
    <w:pPr>
      <w:ind w:firstLine="641" w:firstLineChars="200"/>
      <w:jc w:val="both"/>
    </w:pPr>
    <w:rPr>
      <w:rFonts w:asciiTheme="minorAscii" w:hAnsiTheme="minorAscii" w:eastAsiaTheme="minorEastAsia" w:cstheme="minorBidi"/>
      <w:sz w:val="24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keepNext/>
      <w:keepLines/>
      <w:spacing w:before="480" w:after="0"/>
      <w:jc w:val="center"/>
      <w:outlineLvl w:val="0"/>
    </w:pPr>
    <w:rPr>
      <w:rFonts w:asciiTheme="majorAscii" w:hAnsiTheme="majorAscii" w:eastAsiaTheme="majorEastAsia" w:cstheme="majorBidi"/>
      <w:b/>
      <w:bCs/>
      <w:color w:val="000000" w:themeColor="text1"/>
      <w:sz w:val="28"/>
      <w:szCs w:val="32"/>
      <w:lang w:eastAsia="en-US"/>
      <w14:textFill>
        <w14:solidFill>
          <w14:schemeClr w14:val="tx1"/>
        </w14:solidFill>
      </w14:textFill>
    </w:rPr>
  </w:style>
  <w:style w:type="paragraph" w:styleId="4">
    <w:name w:val="heading 2"/>
    <w:basedOn w:val="1"/>
    <w:next w:val="3"/>
    <w:link w:val="151"/>
    <w:semiHidden/>
    <w:unhideWhenUsed/>
    <w:qFormat/>
    <w:uiPriority w:val="0"/>
    <w:pPr>
      <w:keepNext/>
      <w:keepLines/>
      <w:spacing w:before="200" w:after="0"/>
      <w:jc w:val="center"/>
      <w:outlineLvl w:val="1"/>
    </w:pPr>
    <w:rPr>
      <w:rFonts w:asciiTheme="majorAscii" w:hAnsiTheme="majorAscii" w:eastAsiaTheme="majorEastAsia" w:cstheme="majorBidi"/>
      <w:b/>
      <w:bCs/>
      <w:i/>
      <w:color w:val="000000" w:themeColor="text1"/>
      <w:szCs w:val="24"/>
      <w:lang w:eastAsia="en-US"/>
      <w14:textFill>
        <w14:solidFill>
          <w14:schemeClr w14:val="tx1"/>
        </w14:solidFill>
      </w14:textFill>
    </w:rPr>
  </w:style>
  <w:style w:type="paragraph" w:styleId="5">
    <w:name w:val="heading 3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paragraph" w:styleId="6">
    <w:name w:val="heading 4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</w:rPr>
  </w:style>
  <w:style w:type="paragraph" w:styleId="7">
    <w:name w:val="heading 5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</w:rPr>
  </w:style>
  <w:style w:type="paragraph" w:styleId="8">
    <w:name w:val="heading 6"/>
    <w:basedOn w:val="1"/>
    <w:next w:val="3"/>
    <w:semiHidden/>
    <w:unhideWhenUsed/>
    <w:qFormat/>
    <w:uiPriority w:val="0"/>
    <w:pPr>
      <w:keepNext/>
      <w:keepLines/>
      <w:spacing w:before="200" w:after="0"/>
      <w:jc w:val="both"/>
      <w:outlineLvl w:val="5"/>
    </w:pPr>
    <w:rPr>
      <w:rFonts w:asciiTheme="majorAscii" w:hAnsiTheme="majorAscii" w:eastAsiaTheme="majorEastAsia" w:cstheme="majorBidi"/>
      <w:color w:val="000000" w:themeColor="text1"/>
      <w:sz w:val="20"/>
      <w:szCs w:val="24"/>
      <w:lang w:eastAsia="en-US"/>
      <w14:textFill>
        <w14:solidFill>
          <w14:schemeClr w14:val="tx1"/>
        </w14:solidFill>
      </w14:textFill>
    </w:rPr>
  </w:style>
  <w:style w:type="paragraph" w:styleId="9">
    <w:name w:val="heading 7"/>
    <w:basedOn w:val="1"/>
    <w:next w:val="1"/>
    <w:semiHidden/>
    <w:unhideWhenUsed/>
    <w:qFormat/>
    <w:uiPriority w:val="0"/>
    <w:pPr>
      <w:widowControl/>
      <w:spacing w:before="240" w:after="60"/>
      <w:outlineLvl w:val="6"/>
    </w:pPr>
    <w:rPr>
      <w:kern w:val="0"/>
      <w:sz w:val="24"/>
      <w:szCs w:val="24"/>
    </w:rPr>
  </w:style>
  <w:style w:type="paragraph" w:styleId="10">
    <w:name w:val="heading 8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7"/>
    </w:pPr>
    <w:rPr>
      <w:i/>
      <w:iCs/>
      <w:kern w:val="0"/>
      <w:sz w:val="24"/>
      <w:szCs w:val="24"/>
    </w:rPr>
  </w:style>
  <w:style w:type="paragraph" w:styleId="11">
    <w:name w:val="heading 9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8"/>
    </w:pPr>
    <w:rPr>
      <w:rFonts w:ascii="Arial" w:hAnsi="Arial" w:cs="Arial"/>
      <w:kern w:val="0"/>
      <w:sz w:val="22"/>
      <w:szCs w:val="22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52"/>
    <w:qFormat/>
    <w:uiPriority w:val="0"/>
    <w:pPr>
      <w:spacing w:before="0" w:after="140" w:line="276" w:lineRule="auto"/>
      <w:jc w:val="both"/>
    </w:pPr>
    <w:rPr>
      <w:rFonts w:ascii="Arial" w:hAnsi="Arial" w:eastAsia="NSimSun" w:cs="Lucida Sans"/>
      <w:color w:val="auto"/>
      <w:kern w:val="2"/>
      <w:szCs w:val="24"/>
      <w:lang w:val="ru-RU" w:bidi="hi-IN"/>
    </w:rPr>
  </w:style>
  <w:style w:type="character" w:styleId="14">
    <w:name w:val="HTML Sample"/>
    <w:basedOn w:val="12"/>
    <w:autoRedefine/>
    <w:qFormat/>
    <w:uiPriority w:val="0"/>
    <w:rPr>
      <w:rFonts w:ascii="Courier New" w:hAnsi="Courier New" w:cs="Courier New"/>
    </w:rPr>
  </w:style>
  <w:style w:type="character" w:styleId="15">
    <w:name w:val="FollowedHyperlink"/>
    <w:basedOn w:val="12"/>
    <w:autoRedefine/>
    <w:qFormat/>
    <w:uiPriority w:val="0"/>
    <w:rPr>
      <w:color w:val="800080"/>
      <w:u w:val="single"/>
    </w:rPr>
  </w:style>
  <w:style w:type="character" w:styleId="16">
    <w:name w:val="footnote reference"/>
    <w:basedOn w:val="12"/>
    <w:autoRedefine/>
    <w:qFormat/>
    <w:uiPriority w:val="0"/>
    <w:rPr>
      <w:vertAlign w:val="superscript"/>
    </w:rPr>
  </w:style>
  <w:style w:type="character" w:styleId="17">
    <w:name w:val="annotation reference"/>
    <w:basedOn w:val="12"/>
    <w:autoRedefine/>
    <w:qFormat/>
    <w:uiPriority w:val="0"/>
    <w:rPr>
      <w:sz w:val="21"/>
      <w:szCs w:val="21"/>
    </w:rPr>
  </w:style>
  <w:style w:type="character" w:styleId="18">
    <w:name w:val="endnote reference"/>
    <w:basedOn w:val="12"/>
    <w:autoRedefine/>
    <w:qFormat/>
    <w:uiPriority w:val="0"/>
    <w:rPr>
      <w:vertAlign w:val="superscript"/>
    </w:rPr>
  </w:style>
  <w:style w:type="character" w:styleId="19">
    <w:name w:val="HTML Acronym"/>
    <w:basedOn w:val="12"/>
    <w:autoRedefine/>
    <w:qFormat/>
    <w:uiPriority w:val="0"/>
  </w:style>
  <w:style w:type="character" w:styleId="20">
    <w:name w:val="Emphasis"/>
    <w:basedOn w:val="12"/>
    <w:autoRedefine/>
    <w:qFormat/>
    <w:uiPriority w:val="0"/>
    <w:rPr>
      <w:i/>
      <w:iCs/>
    </w:rPr>
  </w:style>
  <w:style w:type="character" w:styleId="21">
    <w:name w:val="Hyperlink"/>
    <w:basedOn w:val="12"/>
    <w:autoRedefine/>
    <w:qFormat/>
    <w:uiPriority w:val="0"/>
    <w:rPr>
      <w:color w:val="0000FF"/>
      <w:u w:val="single"/>
    </w:rPr>
  </w:style>
  <w:style w:type="character" w:styleId="22">
    <w:name w:val="HTML Keyboard"/>
    <w:basedOn w:val="12"/>
    <w:qFormat/>
    <w:uiPriority w:val="0"/>
    <w:rPr>
      <w:rFonts w:ascii="Courier New" w:hAnsi="Courier New" w:cs="Courier New"/>
      <w:sz w:val="20"/>
      <w:szCs w:val="20"/>
    </w:rPr>
  </w:style>
  <w:style w:type="character" w:styleId="23">
    <w:name w:val="HTML Code"/>
    <w:basedOn w:val="12"/>
    <w:autoRedefine/>
    <w:qFormat/>
    <w:uiPriority w:val="0"/>
    <w:rPr>
      <w:rFonts w:ascii="Courier New" w:hAnsi="Courier New" w:cs="Courier New"/>
      <w:sz w:val="20"/>
      <w:szCs w:val="20"/>
    </w:rPr>
  </w:style>
  <w:style w:type="character" w:styleId="24">
    <w:name w:val="page number"/>
    <w:basedOn w:val="12"/>
    <w:autoRedefine/>
    <w:qFormat/>
    <w:uiPriority w:val="0"/>
  </w:style>
  <w:style w:type="character" w:styleId="25">
    <w:name w:val="line number"/>
    <w:basedOn w:val="12"/>
    <w:qFormat/>
    <w:uiPriority w:val="0"/>
  </w:style>
  <w:style w:type="character" w:styleId="26">
    <w:name w:val="HTML Definition"/>
    <w:basedOn w:val="12"/>
    <w:autoRedefine/>
    <w:qFormat/>
    <w:uiPriority w:val="0"/>
    <w:rPr>
      <w:i/>
      <w:iCs/>
    </w:rPr>
  </w:style>
  <w:style w:type="character" w:styleId="27">
    <w:name w:val="HTML Variable"/>
    <w:basedOn w:val="12"/>
    <w:qFormat/>
    <w:uiPriority w:val="0"/>
    <w:rPr>
      <w:i/>
      <w:iCs/>
    </w:rPr>
  </w:style>
  <w:style w:type="character" w:styleId="28">
    <w:name w:val="HTML Typewriter"/>
    <w:basedOn w:val="12"/>
    <w:autoRedefine/>
    <w:qFormat/>
    <w:uiPriority w:val="0"/>
    <w:rPr>
      <w:rFonts w:ascii="Courier New" w:hAnsi="Courier New" w:cs="Courier New"/>
      <w:sz w:val="20"/>
      <w:szCs w:val="20"/>
    </w:rPr>
  </w:style>
  <w:style w:type="character" w:styleId="29">
    <w:name w:val="Strong"/>
    <w:basedOn w:val="12"/>
    <w:qFormat/>
    <w:uiPriority w:val="0"/>
    <w:rPr>
      <w:b/>
      <w:bCs/>
    </w:rPr>
  </w:style>
  <w:style w:type="character" w:styleId="30">
    <w:name w:val="HTML Cite"/>
    <w:basedOn w:val="12"/>
    <w:autoRedefine/>
    <w:qFormat/>
    <w:uiPriority w:val="0"/>
    <w:rPr>
      <w:i/>
      <w:iCs/>
    </w:rPr>
  </w:style>
  <w:style w:type="paragraph" w:styleId="31">
    <w:name w:val="Balloon Text"/>
    <w:basedOn w:val="1"/>
    <w:autoRedefine/>
    <w:qFormat/>
    <w:uiPriority w:val="0"/>
    <w:rPr>
      <w:sz w:val="16"/>
      <w:szCs w:val="16"/>
    </w:rPr>
  </w:style>
  <w:style w:type="paragraph" w:styleId="32">
    <w:name w:val="List 5"/>
    <w:basedOn w:val="1"/>
    <w:autoRedefine/>
    <w:qFormat/>
    <w:uiPriority w:val="0"/>
    <w:pPr>
      <w:ind w:left="1800" w:hanging="360"/>
    </w:pPr>
  </w:style>
  <w:style w:type="paragraph" w:styleId="33">
    <w:name w:val="List Continue"/>
    <w:basedOn w:val="1"/>
    <w:autoRedefine/>
    <w:qFormat/>
    <w:uiPriority w:val="0"/>
    <w:pPr>
      <w:spacing w:after="120"/>
      <w:ind w:left="360"/>
    </w:pPr>
  </w:style>
  <w:style w:type="paragraph" w:styleId="34">
    <w:name w:val="Body Text 2"/>
    <w:basedOn w:val="1"/>
    <w:qFormat/>
    <w:uiPriority w:val="0"/>
    <w:pPr>
      <w:spacing w:after="120" w:line="480" w:lineRule="auto"/>
    </w:pPr>
  </w:style>
  <w:style w:type="paragraph" w:styleId="35">
    <w:name w:val="List Number 5"/>
    <w:basedOn w:val="1"/>
    <w:qFormat/>
    <w:uiPriority w:val="0"/>
    <w:pPr>
      <w:numPr>
        <w:ilvl w:val="0"/>
        <w:numId w:val="1"/>
      </w:numPr>
    </w:pPr>
  </w:style>
  <w:style w:type="paragraph" w:styleId="36">
    <w:name w:val="Closing"/>
    <w:basedOn w:val="1"/>
    <w:autoRedefine/>
    <w:qFormat/>
    <w:uiPriority w:val="0"/>
    <w:pPr>
      <w:ind w:left="4320"/>
    </w:pPr>
  </w:style>
  <w:style w:type="paragraph" w:styleId="37">
    <w:name w:val="Normal Indent"/>
    <w:basedOn w:val="1"/>
    <w:autoRedefine/>
    <w:qFormat/>
    <w:uiPriority w:val="0"/>
    <w:pPr>
      <w:ind w:left="708"/>
    </w:pPr>
  </w:style>
  <w:style w:type="paragraph" w:styleId="38">
    <w:name w:val="envelope return"/>
    <w:basedOn w:val="1"/>
    <w:qFormat/>
    <w:uiPriority w:val="0"/>
    <w:rPr>
      <w:rFonts w:ascii="Arial" w:hAnsi="Arial" w:cs="Arial"/>
      <w:sz w:val="20"/>
    </w:rPr>
  </w:style>
  <w:style w:type="paragraph" w:styleId="39">
    <w:name w:val="Plain Text"/>
    <w:basedOn w:val="1"/>
    <w:qFormat/>
    <w:uiPriority w:val="0"/>
    <w:rPr>
      <w:rFonts w:ascii="Courier New" w:hAnsi="Courier New" w:cs="Courier New"/>
      <w:sz w:val="20"/>
    </w:rPr>
  </w:style>
  <w:style w:type="paragraph" w:styleId="40">
    <w:name w:val="Body Text Indent 3"/>
    <w:basedOn w:val="1"/>
    <w:qFormat/>
    <w:uiPriority w:val="0"/>
    <w:pPr>
      <w:spacing w:after="120"/>
      <w:ind w:left="360"/>
    </w:pPr>
    <w:rPr>
      <w:sz w:val="16"/>
      <w:szCs w:val="16"/>
    </w:rPr>
  </w:style>
  <w:style w:type="paragraph" w:styleId="41">
    <w:name w:val="endnote text"/>
    <w:basedOn w:val="1"/>
    <w:qFormat/>
    <w:uiPriority w:val="0"/>
    <w:pPr>
      <w:snapToGrid w:val="0"/>
      <w:jc w:val="left"/>
    </w:pPr>
  </w:style>
  <w:style w:type="paragraph" w:styleId="42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43">
    <w:name w:val="annotation text"/>
    <w:basedOn w:val="1"/>
    <w:qFormat/>
    <w:uiPriority w:val="0"/>
    <w:pPr>
      <w:jc w:val="left"/>
    </w:pPr>
  </w:style>
  <w:style w:type="paragraph" w:styleId="44">
    <w:name w:val="index 1"/>
    <w:basedOn w:val="1"/>
    <w:next w:val="1"/>
    <w:qFormat/>
    <w:uiPriority w:val="0"/>
  </w:style>
  <w:style w:type="paragraph" w:styleId="45">
    <w:name w:val="annotation subject"/>
    <w:basedOn w:val="43"/>
    <w:next w:val="43"/>
    <w:qFormat/>
    <w:uiPriority w:val="0"/>
    <w:rPr>
      <w:b/>
      <w:bCs/>
    </w:rPr>
  </w:style>
  <w:style w:type="paragraph" w:styleId="46">
    <w:name w:val="Document Map"/>
    <w:basedOn w:val="1"/>
    <w:qFormat/>
    <w:uiPriority w:val="0"/>
    <w:pPr>
      <w:shd w:val="clear" w:color="auto" w:fill="000080"/>
    </w:pPr>
  </w:style>
  <w:style w:type="paragraph" w:styleId="47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8">
    <w:name w:val="toc 8"/>
    <w:basedOn w:val="1"/>
    <w:next w:val="1"/>
    <w:qFormat/>
    <w:uiPriority w:val="0"/>
    <w:pPr>
      <w:ind w:left="2940" w:leftChars="1400"/>
    </w:pPr>
  </w:style>
  <w:style w:type="paragraph" w:styleId="49">
    <w:name w:val="index 2"/>
    <w:basedOn w:val="1"/>
    <w:next w:val="1"/>
    <w:qFormat/>
    <w:uiPriority w:val="0"/>
    <w:pPr>
      <w:ind w:left="200" w:leftChars="200"/>
    </w:pPr>
  </w:style>
  <w:style w:type="paragraph" w:styleId="50">
    <w:name w:val="List Number 3"/>
    <w:basedOn w:val="1"/>
    <w:qFormat/>
    <w:uiPriority w:val="0"/>
    <w:pPr>
      <w:numPr>
        <w:ilvl w:val="0"/>
        <w:numId w:val="2"/>
      </w:numPr>
    </w:pPr>
  </w:style>
  <w:style w:type="paragraph" w:styleId="51">
    <w:name w:val="HTML Address"/>
    <w:basedOn w:val="1"/>
    <w:qFormat/>
    <w:uiPriority w:val="0"/>
    <w:rPr>
      <w:i/>
      <w:iCs/>
    </w:rPr>
  </w:style>
  <w:style w:type="paragraph" w:styleId="52">
    <w:name w:val="index 7"/>
    <w:basedOn w:val="1"/>
    <w:next w:val="1"/>
    <w:qFormat/>
    <w:uiPriority w:val="0"/>
    <w:pPr>
      <w:ind w:left="1200" w:leftChars="1200"/>
    </w:pPr>
  </w:style>
  <w:style w:type="paragraph" w:styleId="53">
    <w:name w:val="index 3"/>
    <w:basedOn w:val="1"/>
    <w:next w:val="1"/>
    <w:qFormat/>
    <w:uiPriority w:val="0"/>
    <w:pPr>
      <w:ind w:left="400" w:leftChars="400"/>
    </w:pPr>
  </w:style>
  <w:style w:type="paragraph" w:styleId="54">
    <w:name w:val="index 5"/>
    <w:basedOn w:val="1"/>
    <w:next w:val="1"/>
    <w:qFormat/>
    <w:uiPriority w:val="0"/>
    <w:pPr>
      <w:ind w:left="800" w:leftChars="8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7">
    <w:name w:val="toc 9"/>
    <w:basedOn w:val="1"/>
    <w:next w:val="1"/>
    <w:qFormat/>
    <w:uiPriority w:val="0"/>
    <w:pPr>
      <w:ind w:left="3360" w:leftChars="1600"/>
    </w:pPr>
  </w:style>
  <w:style w:type="paragraph" w:styleId="58">
    <w:name w:val="toc 7"/>
    <w:basedOn w:val="1"/>
    <w:next w:val="1"/>
    <w:qFormat/>
    <w:uiPriority w:val="0"/>
    <w:pPr>
      <w:ind w:left="2520" w:leftChars="1200"/>
    </w:pPr>
  </w:style>
  <w:style w:type="paragraph" w:styleId="59">
    <w:name w:val="index 6"/>
    <w:basedOn w:val="1"/>
    <w:next w:val="1"/>
    <w:qFormat/>
    <w:uiPriority w:val="0"/>
    <w:pPr>
      <w:ind w:left="1000" w:leftChars="1000"/>
    </w:pPr>
  </w:style>
  <w:style w:type="paragraph" w:styleId="60">
    <w:name w:val="envelope address"/>
    <w:basedOn w:val="1"/>
    <w:qFormat/>
    <w:uiPriority w:val="0"/>
    <w:pPr>
      <w:framePr w:w="7920" w:h="1980" w:hRule="exact" w:hSpace="180" w:wrap="around" w:vAnchor="margin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61">
    <w:name w:val="index 8"/>
    <w:basedOn w:val="1"/>
    <w:next w:val="1"/>
    <w:qFormat/>
    <w:uiPriority w:val="0"/>
    <w:pPr>
      <w:ind w:left="1400" w:leftChars="1400"/>
    </w:pPr>
  </w:style>
  <w:style w:type="paragraph" w:styleId="62">
    <w:name w:val="index 9"/>
    <w:basedOn w:val="1"/>
    <w:next w:val="1"/>
    <w:uiPriority w:val="0"/>
    <w:pPr>
      <w:ind w:left="1600" w:leftChars="1600"/>
    </w:pPr>
  </w:style>
  <w:style w:type="paragraph" w:styleId="63">
    <w:name w:val="List Number 4"/>
    <w:basedOn w:val="1"/>
    <w:uiPriority w:val="0"/>
    <w:pPr>
      <w:numPr>
        <w:ilvl w:val="0"/>
        <w:numId w:val="3"/>
      </w:numPr>
    </w:pPr>
  </w:style>
  <w:style w:type="paragraph" w:styleId="64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65">
    <w:name w:val="index heading"/>
    <w:basedOn w:val="1"/>
    <w:next w:val="44"/>
    <w:uiPriority w:val="0"/>
    <w:rPr>
      <w:rFonts w:ascii="Arial" w:hAnsi="Arial" w:cs="Arial"/>
      <w:b/>
      <w:bCs/>
    </w:rPr>
  </w:style>
  <w:style w:type="paragraph" w:styleId="66">
    <w:name w:val="toc 1"/>
    <w:basedOn w:val="1"/>
    <w:next w:val="1"/>
    <w:uiPriority w:val="0"/>
  </w:style>
  <w:style w:type="paragraph" w:styleId="67">
    <w:name w:val="table of authorities"/>
    <w:basedOn w:val="1"/>
    <w:next w:val="1"/>
    <w:uiPriority w:val="0"/>
    <w:pPr>
      <w:ind w:left="420" w:leftChars="200"/>
    </w:pPr>
  </w:style>
  <w:style w:type="paragraph" w:styleId="68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69">
    <w:name w:val="toc 6"/>
    <w:basedOn w:val="1"/>
    <w:next w:val="1"/>
    <w:qFormat/>
    <w:uiPriority w:val="0"/>
    <w:pPr>
      <w:ind w:left="2100" w:leftChars="1000"/>
    </w:pPr>
  </w:style>
  <w:style w:type="paragraph" w:styleId="70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71">
    <w:name w:val="toc 3"/>
    <w:basedOn w:val="1"/>
    <w:next w:val="1"/>
    <w:qFormat/>
    <w:uiPriority w:val="0"/>
    <w:pPr>
      <w:ind w:left="840" w:leftChars="400"/>
    </w:pPr>
  </w:style>
  <w:style w:type="paragraph" w:styleId="72">
    <w:name w:val="toc 2"/>
    <w:basedOn w:val="1"/>
    <w:next w:val="1"/>
    <w:qFormat/>
    <w:uiPriority w:val="0"/>
    <w:pPr>
      <w:ind w:left="420" w:leftChars="200"/>
    </w:pPr>
  </w:style>
  <w:style w:type="paragraph" w:styleId="73">
    <w:name w:val="toc 4"/>
    <w:basedOn w:val="1"/>
    <w:next w:val="1"/>
    <w:qFormat/>
    <w:uiPriority w:val="0"/>
    <w:pPr>
      <w:ind w:left="1260" w:leftChars="600"/>
    </w:pPr>
  </w:style>
  <w:style w:type="paragraph" w:styleId="74">
    <w:name w:val="toc 5"/>
    <w:basedOn w:val="1"/>
    <w:next w:val="1"/>
    <w:qFormat/>
    <w:uiPriority w:val="0"/>
    <w:pPr>
      <w:ind w:left="1680" w:leftChars="800"/>
    </w:pPr>
  </w:style>
  <w:style w:type="paragraph" w:styleId="75">
    <w:name w:val="Note Heading"/>
    <w:basedOn w:val="1"/>
    <w:next w:val="1"/>
    <w:qFormat/>
    <w:uiPriority w:val="0"/>
  </w:style>
  <w:style w:type="paragraph" w:styleId="76">
    <w:name w:val="Date"/>
    <w:basedOn w:val="1"/>
    <w:next w:val="1"/>
    <w:qFormat/>
    <w:uiPriority w:val="0"/>
  </w:style>
  <w:style w:type="paragraph" w:styleId="77">
    <w:name w:val="List Bullet 5"/>
    <w:basedOn w:val="1"/>
    <w:qFormat/>
    <w:uiPriority w:val="0"/>
    <w:pPr>
      <w:numPr>
        <w:ilvl w:val="0"/>
        <w:numId w:val="4"/>
      </w:numPr>
    </w:pPr>
  </w:style>
  <w:style w:type="paragraph" w:styleId="78">
    <w:name w:val="Body Text First Indent"/>
    <w:basedOn w:val="3"/>
    <w:qFormat/>
    <w:uiPriority w:val="0"/>
    <w:pPr>
      <w:ind w:firstLine="210"/>
    </w:pPr>
  </w:style>
  <w:style w:type="paragraph" w:styleId="79">
    <w:name w:val="Body Text First Indent 2"/>
    <w:basedOn w:val="80"/>
    <w:qFormat/>
    <w:uiPriority w:val="0"/>
    <w:pPr>
      <w:ind w:firstLine="210"/>
    </w:pPr>
  </w:style>
  <w:style w:type="paragraph" w:styleId="80">
    <w:name w:val="Body Text Indent"/>
    <w:basedOn w:val="1"/>
    <w:qFormat/>
    <w:uiPriority w:val="0"/>
    <w:pPr>
      <w:spacing w:after="120"/>
      <w:ind w:left="360"/>
    </w:pPr>
  </w:style>
  <w:style w:type="paragraph" w:styleId="81">
    <w:name w:val="List Bullet 4"/>
    <w:basedOn w:val="1"/>
    <w:qFormat/>
    <w:uiPriority w:val="0"/>
    <w:pPr>
      <w:numPr>
        <w:ilvl w:val="0"/>
        <w:numId w:val="5"/>
      </w:numPr>
    </w:pPr>
  </w:style>
  <w:style w:type="paragraph" w:styleId="82">
    <w:name w:val="List Bullet"/>
    <w:basedOn w:val="1"/>
    <w:qFormat/>
    <w:uiPriority w:val="0"/>
    <w:pPr>
      <w:numPr>
        <w:ilvl w:val="0"/>
        <w:numId w:val="6"/>
      </w:numPr>
    </w:pPr>
  </w:style>
  <w:style w:type="paragraph" w:styleId="83">
    <w:name w:val="List Bullet 2"/>
    <w:basedOn w:val="1"/>
    <w:qFormat/>
    <w:uiPriority w:val="0"/>
    <w:pPr>
      <w:numPr>
        <w:ilvl w:val="0"/>
        <w:numId w:val="7"/>
      </w:numPr>
    </w:pPr>
  </w:style>
  <w:style w:type="paragraph" w:styleId="84">
    <w:name w:val="List Bullet 3"/>
    <w:basedOn w:val="1"/>
    <w:qFormat/>
    <w:uiPriority w:val="0"/>
    <w:pPr>
      <w:numPr>
        <w:ilvl w:val="0"/>
        <w:numId w:val="8"/>
      </w:numPr>
    </w:pPr>
  </w:style>
  <w:style w:type="paragraph" w:styleId="85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Ascii" w:hAnsiTheme="majorAscii" w:eastAsiaTheme="majorEastAsia" w:cstheme="majorBidi"/>
      <w:b/>
      <w:bCs/>
      <w:color w:val="000000" w:themeColor="text1"/>
      <w:sz w:val="36"/>
      <w:szCs w:val="36"/>
      <w:lang w:eastAsia="en-US"/>
      <w14:textFill>
        <w14:solidFill>
          <w14:schemeClr w14:val="tx1"/>
        </w14:solidFill>
      </w14:textFill>
    </w:rPr>
  </w:style>
  <w:style w:type="paragraph" w:styleId="86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87">
    <w:name w:val="List Number"/>
    <w:basedOn w:val="1"/>
    <w:qFormat/>
    <w:uiPriority w:val="0"/>
    <w:pPr>
      <w:numPr>
        <w:ilvl w:val="0"/>
        <w:numId w:val="9"/>
      </w:numPr>
    </w:pPr>
  </w:style>
  <w:style w:type="paragraph" w:styleId="88">
    <w:name w:val="List Number 2"/>
    <w:basedOn w:val="1"/>
    <w:qFormat/>
    <w:uiPriority w:val="0"/>
    <w:pPr>
      <w:numPr>
        <w:ilvl w:val="0"/>
        <w:numId w:val="10"/>
      </w:numPr>
    </w:pPr>
  </w:style>
  <w:style w:type="paragraph" w:styleId="89">
    <w:name w:val="List"/>
    <w:basedOn w:val="1"/>
    <w:qFormat/>
    <w:uiPriority w:val="0"/>
    <w:pPr>
      <w:ind w:left="360" w:hanging="360"/>
    </w:pPr>
  </w:style>
  <w:style w:type="paragraph" w:styleId="9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91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92">
    <w:name w:val="Body Text Indent 2"/>
    <w:basedOn w:val="1"/>
    <w:qFormat/>
    <w:uiPriority w:val="0"/>
    <w:pPr>
      <w:spacing w:after="120" w:line="480" w:lineRule="auto"/>
      <w:ind w:left="360"/>
    </w:pPr>
  </w:style>
  <w:style w:type="paragraph" w:styleId="93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94">
    <w:name w:val="Signature"/>
    <w:basedOn w:val="1"/>
    <w:qFormat/>
    <w:uiPriority w:val="0"/>
    <w:pPr>
      <w:ind w:left="4320"/>
    </w:pPr>
  </w:style>
  <w:style w:type="paragraph" w:styleId="95">
    <w:name w:val="Salutation"/>
    <w:basedOn w:val="1"/>
    <w:next w:val="1"/>
    <w:qFormat/>
    <w:uiPriority w:val="0"/>
  </w:style>
  <w:style w:type="paragraph" w:styleId="96">
    <w:name w:val="List Continue 2"/>
    <w:basedOn w:val="1"/>
    <w:qFormat/>
    <w:uiPriority w:val="0"/>
    <w:pPr>
      <w:spacing w:after="120"/>
      <w:ind w:left="720"/>
    </w:pPr>
  </w:style>
  <w:style w:type="paragraph" w:styleId="97">
    <w:name w:val="List Continue 3"/>
    <w:basedOn w:val="1"/>
    <w:qFormat/>
    <w:uiPriority w:val="0"/>
    <w:pPr>
      <w:spacing w:after="120"/>
      <w:ind w:left="1080"/>
    </w:pPr>
  </w:style>
  <w:style w:type="paragraph" w:styleId="98">
    <w:name w:val="List Continue 4"/>
    <w:basedOn w:val="1"/>
    <w:qFormat/>
    <w:uiPriority w:val="0"/>
    <w:pPr>
      <w:spacing w:after="120"/>
      <w:ind w:left="1440"/>
    </w:pPr>
  </w:style>
  <w:style w:type="paragraph" w:styleId="99">
    <w:name w:val="List Continue 5"/>
    <w:basedOn w:val="1"/>
    <w:qFormat/>
    <w:uiPriority w:val="0"/>
    <w:pPr>
      <w:spacing w:after="120"/>
      <w:ind w:left="1800"/>
    </w:pPr>
  </w:style>
  <w:style w:type="paragraph" w:styleId="100">
    <w:name w:val="List 2"/>
    <w:basedOn w:val="1"/>
    <w:qFormat/>
    <w:uiPriority w:val="0"/>
    <w:pPr>
      <w:ind w:left="720" w:hanging="360"/>
    </w:pPr>
  </w:style>
  <w:style w:type="paragraph" w:styleId="101">
    <w:name w:val="List 3"/>
    <w:basedOn w:val="1"/>
    <w:qFormat/>
    <w:uiPriority w:val="0"/>
    <w:pPr>
      <w:ind w:left="1080" w:hanging="360"/>
    </w:pPr>
  </w:style>
  <w:style w:type="paragraph" w:styleId="102">
    <w:name w:val="List 4"/>
    <w:basedOn w:val="1"/>
    <w:qFormat/>
    <w:uiPriority w:val="0"/>
    <w:pPr>
      <w:ind w:left="1440" w:hanging="360"/>
    </w:pPr>
  </w:style>
  <w:style w:type="paragraph" w:styleId="103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paragraph" w:styleId="104">
    <w:name w:val="Block Text"/>
    <w:basedOn w:val="1"/>
    <w:qFormat/>
    <w:uiPriority w:val="0"/>
    <w:pPr>
      <w:spacing w:after="120"/>
      <w:ind w:left="1440" w:right="1440"/>
    </w:pPr>
  </w:style>
  <w:style w:type="paragraph" w:styleId="105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106">
    <w:name w:val="E-mail Signature"/>
    <w:basedOn w:val="1"/>
    <w:qFormat/>
    <w:uiPriority w:val="0"/>
  </w:style>
  <w:style w:type="table" w:styleId="107">
    <w:name w:val="Table Colorful 2"/>
    <w:basedOn w:val="13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Grid 2"/>
    <w:basedOn w:val="13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Subtle 1"/>
    <w:basedOn w:val="13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Theme"/>
    <w:basedOn w:val="1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1">
    <w:name w:val="Table Web 3"/>
    <w:basedOn w:val="13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2">
    <w:name w:val="Table Grid 6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3">
    <w:name w:val="Table Simple 1"/>
    <w:basedOn w:val="13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Grid 1"/>
    <w:basedOn w:val="13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3D effects 2"/>
    <w:basedOn w:val="13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List 5"/>
    <w:basedOn w:val="13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Classic 4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Grid"/>
    <w:basedOn w:val="1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9">
    <w:name w:val="Table Classic 1"/>
    <w:basedOn w:val="13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Grid 5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1">
    <w:name w:val="Table 3D effects 3"/>
    <w:basedOn w:val="13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Columns 3"/>
    <w:basedOn w:val="13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3">
    <w:name w:val="Table Columns 4"/>
    <w:basedOn w:val="13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4">
    <w:name w:val="Table Classic 3"/>
    <w:basedOn w:val="13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Professional"/>
    <w:basedOn w:val="13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6">
    <w:name w:val="Table Elegant"/>
    <w:basedOn w:val="13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Colorful 1"/>
    <w:basedOn w:val="13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List 3"/>
    <w:basedOn w:val="13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9">
    <w:name w:val="Table Web 2"/>
    <w:basedOn w:val="13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List 7"/>
    <w:basedOn w:val="13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31">
    <w:name w:val="Table Contemporary"/>
    <w:basedOn w:val="13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32">
    <w:name w:val="Table List 6"/>
    <w:basedOn w:val="13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33">
    <w:name w:val="Table Grid 4"/>
    <w:basedOn w:val="13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4">
    <w:name w:val="Table Columns 1"/>
    <w:basedOn w:val="13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List 8"/>
    <w:basedOn w:val="13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36">
    <w:name w:val="Table Grid 3"/>
    <w:basedOn w:val="13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Subtle 2"/>
    <w:basedOn w:val="13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List 4"/>
    <w:basedOn w:val="13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39">
    <w:name w:val="Table List 1"/>
    <w:basedOn w:val="13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Web 1"/>
    <w:basedOn w:val="13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1">
    <w:name w:val="Table Colorful 3"/>
    <w:basedOn w:val="13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2">
    <w:name w:val="Table Columns 5"/>
    <w:basedOn w:val="13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43">
    <w:name w:val="Table Classic 2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Grid 7"/>
    <w:basedOn w:val="13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45">
    <w:name w:val="Table 3D effects 1"/>
    <w:basedOn w:val="13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Table Columns 2"/>
    <w:basedOn w:val="13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Table Simple 2"/>
    <w:basedOn w:val="13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Simple 3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9">
    <w:name w:val="Table Grid 8"/>
    <w:basedOn w:val="13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0">
    <w:name w:val="Table List 2"/>
    <w:basedOn w:val="13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51">
    <w:name w:val="Заголовок 2 Знак"/>
    <w:basedOn w:val="12"/>
    <w:link w:val="4"/>
    <w:qFormat/>
    <w:uiPriority w:val="9"/>
    <w:rPr>
      <w:rFonts w:asciiTheme="majorAscii" w:hAnsiTheme="majorAscii" w:eastAsiaTheme="majorEastAsia" w:cstheme="majorBidi"/>
      <w:b/>
      <w:color w:val="4874CB" w:themeColor="accent1"/>
      <w:sz w:val="28"/>
      <w:szCs w:val="28"/>
      <w:lang w:val="ru-RU" w:eastAsia="en-US"/>
      <w14:textFill>
        <w14:solidFill>
          <w14:schemeClr w14:val="accent1"/>
        </w14:solidFill>
      </w14:textFill>
    </w:rPr>
  </w:style>
  <w:style w:type="character" w:customStyle="1" w:styleId="152">
    <w:name w:val="Body Text Char"/>
    <w:basedOn w:val="12"/>
    <w:link w:val="3"/>
    <w:qFormat/>
    <w:uiPriority w:val="0"/>
    <w:rPr>
      <w:rFonts w:eastAsia="NSimSun" w:cs="Lucida Sans" w:asciiTheme="minorAscii" w:hAnsiTheme="minorAscii"/>
      <w:color w:val="auto"/>
      <w:kern w:val="2"/>
      <w:szCs w:val="24"/>
      <w:lang w:val="ru-RU" w:eastAsia="en-US" w:bidi="hi-IN"/>
    </w:rPr>
  </w:style>
  <w:style w:type="paragraph" w:customStyle="1" w:styleId="153">
    <w:name w:val="Image Caption"/>
    <w:basedOn w:val="42"/>
    <w:uiPriority w:val="0"/>
    <w:pPr>
      <w:jc w:val="both"/>
    </w:pPr>
    <w:rPr>
      <w:rFonts w:asciiTheme="minorAscii" w:hAnsiTheme="minorAscii" w:eastAsiaTheme="minorEastAsia" w:cstheme="minorBidi"/>
      <w:i/>
      <w:sz w:val="20"/>
      <w:szCs w:val="24"/>
      <w:lang w:eastAsia="en-US"/>
    </w:rPr>
  </w:style>
  <w:style w:type="paragraph" w:customStyle="1" w:styleId="154">
    <w:name w:val="Table"/>
    <w:basedOn w:val="1"/>
    <w:next w:val="1"/>
    <w:qFormat/>
    <w:uiPriority w:val="0"/>
    <w:pPr>
      <w:spacing w:before="36" w:after="36"/>
    </w:pPr>
    <w:rPr>
      <w:rFonts w:ascii="Times New Roman" w:hAnsi="Times New Roman" w:cs="Times New Roman" w:eastAsiaTheme="minorEastAsia"/>
      <w:sz w:val="16"/>
      <w:szCs w:val="16"/>
      <w:lang w:val="ru-RU" w:eastAsia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2026-09-03T14:31:00Z</dcterms:created>
  <dc:creator>WPS_1775125980</dc:creator>
  <cp:lastModifiedBy>WPS_1775125980</cp:lastModifiedBy>
  <dcterms:modified xsi:type="dcterms:W3CDTF">2026-09-03T14:32:46Z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1049-12.1.0.28032</vt:lpwstr>
  </property>
  <property fmtid="{D5CDD505-2E9C-101B-9397-08002B2CF9AE}" pid="3" name="ICV">
    <vt:lpwstr>FB585E061002405990F59E9470D386A9_11</vt:lpwstr>
  </property>
  <property fmtid="{D5CDD505-2E9C-101B-9397-08002B2CF9AE}" pid="4" name="KSOTemplateDocerSaveRecord">
    <vt:lpwstr>eyJoZGlkIjoiNGI5N2MxZmVjMDQ1ZWNjODI2ODFiYTk0ZTA3M2RjODQiLCJ1c2VySWQiOiI4MjQ2MzQ1OTkzMjcifQ==</vt:lpwstr>
  </property>
</Properties>
</file>