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D1DC7D">
      <w:pPr>
        <w:rPr>
          <w:highlight w:val="none"/>
        </w:rPr>
      </w:pPr>
    </w:p>
    <w:p w14:paraId="2B99873D">
      <w:p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ru-RU"/>
        </w:rPr>
        <w:t>Таблица 3.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 Глубина обитания рецентных видов беспозвоночных, отмеченных в разных слоях разреза. </w:t>
      </w:r>
    </w:p>
    <w:tbl>
      <w:tblPr>
        <w:tblStyle w:val="13"/>
        <w:tblW w:w="9413" w:type="dxa"/>
        <w:tblInd w:w="-3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  <w:gridCol w:w="1298"/>
        <w:gridCol w:w="2666"/>
        <w:gridCol w:w="2783"/>
      </w:tblGrid>
      <w:tr w14:paraId="1AE43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3BDE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ru-RU" w:eastAsia="zh-CN" w:bidi="ar"/>
              </w:rPr>
              <w:t>Вид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8F5B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ru-RU" w:eastAsia="zh-CN" w:bidi="ar"/>
              </w:rPr>
              <w:t xml:space="preserve">Количество записей в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OBIS 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C550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ru-RU" w:eastAsia="zh-CN" w:bidi="ar"/>
              </w:rPr>
              <w:t xml:space="preserve">Медиана глубина обитания рецентного вида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ru-RU" w:eastAsia="zh-CN" w:bidi="ar"/>
              </w:rPr>
              <w:t>м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)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A3A6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ru-RU" w:eastAsia="zh-CN" w:bidi="ar"/>
              </w:rPr>
              <w:t xml:space="preserve">Медиана глубины слоя, где встречены фоссилии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ru-RU" w:eastAsia="zh-CN" w:bidi="ar"/>
              </w:rPr>
              <w:t>м от поверхности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)</w:t>
            </w:r>
          </w:p>
        </w:tc>
      </w:tr>
      <w:tr w14:paraId="72B58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2AA6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Mytilus edulis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60CA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4529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B17B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10 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01BF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ru-RU" w:eastAsia="zh-CN" w:bidi="ar"/>
              </w:rPr>
              <w:t>0.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45</w:t>
            </w:r>
          </w:p>
        </w:tc>
      </w:tr>
      <w:tr w14:paraId="6C6D8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43B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Dipolydora quadrilobata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9CAE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369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52F2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19 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5B12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ru-RU" w:eastAsia="zh-CN" w:bidi="ar"/>
              </w:rPr>
              <w:t>0.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80</w:t>
            </w:r>
          </w:p>
        </w:tc>
      </w:tr>
      <w:tr w14:paraId="6118C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B917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Portlandia arctica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64A2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301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449E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25 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DD49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40</w:t>
            </w:r>
          </w:p>
        </w:tc>
      </w:tr>
      <w:tr w14:paraId="0082C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8DB0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 w:eastAsiaTheme="minorHAnsi"/>
                <w:i/>
                <w:iCs/>
                <w:color w:val="000000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Galathowenia oculata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2AFF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 w:eastAsiaTheme="minorHAnsi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13616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9186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 w:eastAsiaTheme="minorHAnsi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 xml:space="preserve">171 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5091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 w:eastAsiaTheme="minorHAnsi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ru-RU" w:eastAsia="zh-CN" w:bidi="ar"/>
              </w:rPr>
              <w:t>.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40</w:t>
            </w:r>
          </w:p>
        </w:tc>
      </w:tr>
    </w:tbl>
    <w:p w14:paraId="06AED1B7">
      <w:pPr>
        <w:rPr>
          <w:highlight w:val="none"/>
          <w:lang w:val="en-US"/>
        </w:rPr>
      </w:pPr>
      <w:bookmarkStart w:id="0" w:name="_GoBack"/>
      <w:bookmarkEnd w:id="0"/>
    </w:p>
    <w:p w14:paraId="4DEED557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1914EF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13A260BC"/>
    <w:rsid w:val="391B30B1"/>
    <w:rsid w:val="3A0A08C7"/>
    <w:rsid w:val="3A5B4A05"/>
    <w:rsid w:val="3D2E204C"/>
    <w:rsid w:val="4B32292F"/>
    <w:rsid w:val="4DC82D45"/>
    <w:rsid w:val="50225E22"/>
    <w:rsid w:val="552E3A44"/>
    <w:rsid w:val="571A361F"/>
    <w:rsid w:val="6A8F5933"/>
    <w:rsid w:val="6F1914EF"/>
    <w:rsid w:val="71511E5F"/>
    <w:rsid w:val="719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0" w:after="140" w:line="276" w:lineRule="auto"/>
      <w:jc w:val="both"/>
    </w:pPr>
    <w:rPr>
      <w:rFonts w:ascii="Arial" w:hAnsi="Arial" w:eastAsia="NSimSun" w:cs="Lucida Sans"/>
      <w:color w:val="auto"/>
      <w:kern w:val="2"/>
      <w:szCs w:val="24"/>
      <w:lang w:val="ru-RU" w:bidi="hi-IN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qFormat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5B9BD5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qFormat/>
    <w:uiPriority w:val="0"/>
    <w:rPr>
      <w:rFonts w:eastAsia="NSimSun" w:cs="Lucida Sans" w:asciiTheme="minorAscii" w:hAnsiTheme="minorAscii"/>
      <w:color w:val="auto"/>
      <w:kern w:val="2"/>
      <w:szCs w:val="24"/>
      <w:lang w:val="ru-RU" w:eastAsia="en-US" w:bidi="hi-IN"/>
    </w:rPr>
  </w:style>
  <w:style w:type="paragraph" w:customStyle="1" w:styleId="153">
    <w:name w:val="Image Caption"/>
    <w:basedOn w:val="42"/>
    <w:qFormat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2026-03-24T12:18:00Z</dcterms:created>
  <dc:creator>google1599737165</dc:creator>
  <cp:lastModifiedBy>google1599737165</cp:lastModifiedBy>
  <dcterms:modified xsi:type="dcterms:W3CDTF">2026-03-24T12:25:43Z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876D55F46F2847B486903A6A3FBB1EAF_11</vt:lpwstr>
  </property>
</Properties>
</file>